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4A26C">
      <w:pPr>
        <w:pStyle w:val="37"/>
      </w:pPr>
      <w:r>
        <w:t>WellAdapt – (Module 3)</w:t>
      </w:r>
    </w:p>
    <w:p w14:paraId="2E80EC71"/>
    <w:p w14:paraId="1C28BF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1) Personas</w:t>
      </w:r>
    </w:p>
    <w:p w14:paraId="40D67F38">
      <w:pPr>
        <w:pStyle w:val="4"/>
        <w:keepNext w:val="0"/>
        <w:keepLines w:val="0"/>
        <w:widowControl/>
        <w:suppressLineNumbers w:val="0"/>
      </w:pPr>
      <w:r>
        <w:rPr>
          <w:b/>
          <w:bCs/>
          <w:sz w:val="24"/>
          <w:szCs w:val="24"/>
        </w:rPr>
        <w:t>Persona 1: Mazen</w:t>
      </w:r>
      <w:r>
        <w:rPr>
          <w:b/>
          <w:bCs/>
        </w:rPr>
        <w:t xml:space="preserve"> </w:t>
      </w:r>
    </w:p>
    <w:p w14:paraId="7D360C28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Role:</w:t>
      </w:r>
      <w:r>
        <w:t xml:space="preserve"> Junior Software Developer (Recent Graduate).</w:t>
      </w:r>
    </w:p>
    <w:p w14:paraId="4E77F820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Background &amp; Context:</w:t>
      </w:r>
      <w:r>
        <w:t xml:space="preserve"> 23 years old, working a remote desk job; highly technical but leads a sedentary lifestyle.</w:t>
      </w:r>
    </w:p>
    <w:p w14:paraId="520D978E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Goals:</w:t>
      </w:r>
    </w:p>
    <w:p w14:paraId="101D0FDF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firstLine="720" w:firstLineChars="0"/>
      </w:pPr>
      <w:r>
        <w:t>Integrate short, effective workouts into a busy coding schedule.</w:t>
      </w:r>
    </w:p>
    <w:p w14:paraId="2680EC08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firstLine="720" w:firstLineChars="0"/>
      </w:pPr>
      <w:r>
        <w:t>Improve physical energy levels and posture.</w:t>
      </w:r>
    </w:p>
    <w:p w14:paraId="39157C96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firstLine="720" w:firstLineChars="0"/>
      </w:pPr>
      <w:r>
        <w:t>Find a plan that adapts to unpredictable work deadlines.</w:t>
      </w:r>
    </w:p>
    <w:p w14:paraId="29333A76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Pain Points:</w:t>
      </w:r>
    </w:p>
    <w:p w14:paraId="3350FF3B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1440"/>
      </w:pPr>
      <w:r>
        <w:t>Forgets to stay active when focused on "Deep Work."</w:t>
      </w:r>
    </w:p>
    <w:p w14:paraId="09C2271C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1440" w:leftChars="0" w:firstLine="0" w:firstLineChars="0"/>
      </w:pPr>
      <w:r>
        <w:t>Existing apps are too rigid for his changing office hours.</w:t>
      </w:r>
    </w:p>
    <w:p w14:paraId="7B67092F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1440" w:leftChars="0" w:firstLine="0" w:firstLineChars="0"/>
      </w:pPr>
      <w:r>
        <w:t>Needs a system that works seamlessly on his laptop browser.</w:t>
      </w:r>
    </w:p>
    <w:p w14:paraId="32E69CD1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Behaviors/Constraints:</w:t>
      </w:r>
      <w:r>
        <w:t xml:space="preserve"> High technical skills, prefers web-based interfaces, under constant time pressure.</w:t>
      </w:r>
    </w:p>
    <w:p w14:paraId="3941CF59">
      <w:pPr>
        <w:pStyle w:val="4"/>
        <w:keepNext w:val="0"/>
        <w:keepLines w:val="0"/>
        <w:widowControl/>
        <w:suppressLineNumbers w:val="0"/>
      </w:pPr>
      <w:r>
        <w:rPr>
          <w:b/>
          <w:bCs/>
          <w:sz w:val="24"/>
          <w:szCs w:val="24"/>
        </w:rPr>
        <w:t>Persona 2: Sara</w:t>
      </w:r>
    </w:p>
    <w:p w14:paraId="5B2650F4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Role:</w:t>
      </w:r>
      <w:r>
        <w:t xml:space="preserve"> Young Professional.</w:t>
      </w:r>
    </w:p>
    <w:p w14:paraId="5B176115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Background &amp; Context:</w:t>
      </w:r>
      <w:r>
        <w:t xml:space="preserve"> 24 years old, active social life, limited knowledge about nutrition and gym exercises.</w:t>
      </w:r>
    </w:p>
    <w:p w14:paraId="6AA09360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Goals:</w:t>
      </w:r>
    </w:p>
    <w:p w14:paraId="24E9AE4E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1440"/>
        <w:rPr>
          <w:rFonts w:hint="default"/>
          <w:lang w:val="en-US"/>
        </w:rPr>
      </w:pPr>
      <w:r>
        <w:t>Lose weight in a sustainable and healthy manner.</w:t>
      </w:r>
    </w:p>
    <w:p w14:paraId="26E6B568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1440" w:leftChars="0" w:firstLine="0" w:firstLineChars="0"/>
      </w:pPr>
      <w:r>
        <w:t>Get personalized nutrition plans that are easy to understand.</w:t>
      </w:r>
    </w:p>
    <w:p w14:paraId="2825BA2B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1440" w:leftChars="0" w:firstLine="0" w:firstLineChars="0"/>
      </w:pPr>
      <w:r>
        <w:t>Track daily progress simply to stay motivated.</w:t>
      </w:r>
    </w:p>
    <w:p w14:paraId="0643333D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Pain Points:</w:t>
      </w:r>
    </w:p>
    <w:p w14:paraId="5B4AF806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1440"/>
      </w:pPr>
      <w:r>
        <w:t>Overwhelmed by the complexity of professional fitness trackers.</w:t>
      </w:r>
    </w:p>
    <w:p w14:paraId="254D67CC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1440" w:leftChars="0" w:firstLine="0" w:firstLineChars="0"/>
      </w:pPr>
      <w:r>
        <w:t>Static goals don't fit her social lifestyle and weekend outings.</w:t>
      </w:r>
    </w:p>
    <w:p w14:paraId="741D895F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1440" w:leftChars="0" w:firstLine="0" w:firstLineChars="0"/>
      </w:pPr>
      <w:r>
        <w:t>Needs clear guidance on what to eat without tedious manual counting.</w:t>
      </w:r>
    </w:p>
    <w:p w14:paraId="35A46518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Behaviors/Constraints:</w:t>
      </w:r>
      <w:r>
        <w:t xml:space="preserve"> Mobile-first user, motivated by visual streaks, needs quick updates.</w:t>
      </w:r>
    </w:p>
    <w:p w14:paraId="76A06ED5">
      <w:pPr>
        <w:pStyle w:val="4"/>
        <w:keepNext w:val="0"/>
        <w:keepLines w:val="0"/>
        <w:widowControl/>
        <w:suppressLineNumbers w:val="0"/>
      </w:pPr>
      <w:r>
        <w:rPr>
          <w:b/>
          <w:bCs/>
          <w:sz w:val="24"/>
          <w:szCs w:val="24"/>
        </w:rPr>
        <w:t>Persona 3: Khaled</w:t>
      </w:r>
      <w:r>
        <w:rPr>
          <w:b/>
          <w:bCs/>
        </w:rPr>
        <w:t xml:space="preserve"> </w:t>
      </w:r>
    </w:p>
    <w:p w14:paraId="5F5A2E8C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Role:</w:t>
      </w:r>
      <w:r>
        <w:t xml:space="preserve"> Regular Gym Member</w:t>
      </w:r>
    </w:p>
    <w:p w14:paraId="77EA7B75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Background &amp; Context:</w:t>
      </w:r>
      <w:r>
        <w:t xml:space="preserve"> 26 years old, 2 years of experience; very disciplined with health data and consistency.</w:t>
      </w:r>
    </w:p>
    <w:p w14:paraId="79A1AEC5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Goals:</w:t>
      </w:r>
    </w:p>
    <w:p w14:paraId="12C894D7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1440"/>
      </w:pPr>
      <w:r>
        <w:t>Accurate weekly tracking of strength and body metrics.</w:t>
      </w:r>
    </w:p>
    <w:p w14:paraId="44343977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1440" w:leftChars="0" w:firstLine="0" w:firstLineChars="0"/>
      </w:pPr>
      <w:r>
        <w:t>Adaptive plans that increase difficulty as he improves.</w:t>
      </w:r>
    </w:p>
    <w:p w14:paraId="23208FD5">
      <w:pPr>
        <w:pStyle w:val="33"/>
        <w:keepNext w:val="0"/>
        <w:keepLines w:val="0"/>
        <w:widowControl/>
        <w:numPr>
          <w:ilvl w:val="0"/>
          <w:numId w:val="11"/>
        </w:numPr>
        <w:suppressLineNumbers w:val="0"/>
        <w:ind w:left="1440" w:leftChars="0" w:firstLine="0" w:firstLineChars="0"/>
      </w:pPr>
      <w:r>
        <w:t>A unified dashboard for both fitness and diet data.</w:t>
      </w:r>
    </w:p>
    <w:p w14:paraId="0F09FEAB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Pain Points:</w:t>
      </w:r>
    </w:p>
    <w:p w14:paraId="6177C967">
      <w:pPr>
        <w:pStyle w:val="33"/>
        <w:keepNext w:val="0"/>
        <w:keepLines w:val="0"/>
        <w:widowControl/>
        <w:numPr>
          <w:ilvl w:val="0"/>
          <w:numId w:val="12"/>
        </w:numPr>
        <w:suppressLineNumbers w:val="0"/>
        <w:ind w:left="1440"/>
      </w:pPr>
      <w:r>
        <w:t>Plans in other apps don't adjust when consistency drops.</w:t>
      </w:r>
    </w:p>
    <w:p w14:paraId="5C2C9615">
      <w:pPr>
        <w:pStyle w:val="33"/>
        <w:keepNext w:val="0"/>
        <w:keepLines w:val="0"/>
        <w:widowControl/>
        <w:numPr>
          <w:ilvl w:val="0"/>
          <w:numId w:val="12"/>
        </w:numPr>
        <w:suppressLineNumbers w:val="0"/>
        <w:ind w:left="1440" w:leftChars="0" w:firstLine="0" w:firstLineChars="0"/>
      </w:pPr>
      <w:r>
        <w:t>Manual recalculation of macros is exhausting.</w:t>
      </w:r>
    </w:p>
    <w:p w14:paraId="420A0B02">
      <w:pPr>
        <w:pStyle w:val="33"/>
        <w:keepNext w:val="0"/>
        <w:keepLines w:val="0"/>
        <w:widowControl/>
        <w:numPr>
          <w:ilvl w:val="0"/>
          <w:numId w:val="12"/>
        </w:numPr>
        <w:suppressLineNumbers w:val="0"/>
        <w:ind w:left="1440" w:leftChars="0" w:firstLine="0" w:firstLineChars="0"/>
      </w:pPr>
      <w:r>
        <w:t>Market solutions are too basic for his advanced goals.</w:t>
      </w:r>
    </w:p>
    <w:p w14:paraId="579D09FC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Behaviors/Constraints:</w:t>
      </w:r>
      <w:r>
        <w:t xml:space="preserve"> Daily app user, values data accuracy, uses high-end mobile devices.</w:t>
      </w:r>
    </w:p>
    <w:p w14:paraId="7A724D44">
      <w:pPr>
        <w:pStyle w:val="4"/>
        <w:keepNext w:val="0"/>
        <w:keepLines w:val="0"/>
        <w:widowControl/>
        <w:suppressLineNumbers w:val="0"/>
      </w:pPr>
      <w:r>
        <w:rPr>
          <w:b/>
          <w:bCs/>
          <w:sz w:val="24"/>
          <w:szCs w:val="24"/>
        </w:rPr>
        <w:t>Persona 4: Omar</w:t>
      </w:r>
    </w:p>
    <w:p w14:paraId="03EA2273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Role:</w:t>
      </w:r>
      <w:r>
        <w:t xml:space="preserve"> Undergraduate Student.</w:t>
      </w:r>
    </w:p>
    <w:p w14:paraId="234BBB0B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Background &amp; Context:</w:t>
      </w:r>
      <w:r>
        <w:t xml:space="preserve"> Busy academic schedule, plays sports occasionally, relies on budget-friendly meal options.</w:t>
      </w:r>
    </w:p>
    <w:p w14:paraId="137924D5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Goals:</w:t>
      </w:r>
    </w:p>
    <w:p w14:paraId="311A3591">
      <w:pPr>
        <w:pStyle w:val="33"/>
        <w:keepNext w:val="0"/>
        <w:keepLines w:val="0"/>
        <w:widowControl/>
        <w:numPr>
          <w:ilvl w:val="0"/>
          <w:numId w:val="13"/>
        </w:numPr>
        <w:suppressLineNumbers w:val="0"/>
        <w:ind w:left="1440"/>
      </w:pPr>
      <w:r>
        <w:t>Maintain fitness levels despite irregular study hours.</w:t>
      </w:r>
    </w:p>
    <w:p w14:paraId="2D4086F3">
      <w:pPr>
        <w:pStyle w:val="33"/>
        <w:keepNext w:val="0"/>
        <w:keepLines w:val="0"/>
        <w:widowControl/>
        <w:numPr>
          <w:ilvl w:val="0"/>
          <w:numId w:val="13"/>
        </w:numPr>
        <w:suppressLineNumbers w:val="0"/>
        <w:ind w:left="1440" w:leftChars="0" w:firstLine="0" w:firstLineChars="0"/>
      </w:pPr>
      <w:r>
        <w:t>Find quick workout routines that can be done at home.</w:t>
      </w:r>
    </w:p>
    <w:p w14:paraId="2459CE09">
      <w:pPr>
        <w:pStyle w:val="33"/>
        <w:keepNext w:val="0"/>
        <w:keepLines w:val="0"/>
        <w:widowControl/>
        <w:numPr>
          <w:ilvl w:val="0"/>
          <w:numId w:val="13"/>
        </w:numPr>
        <w:suppressLineNumbers w:val="0"/>
        <w:ind w:left="1440" w:leftChars="0" w:firstLine="0" w:firstLineChars="0"/>
      </w:pPr>
      <w:r>
        <w:t>Get meal suggestions using affordable local ingredients.</w:t>
      </w:r>
    </w:p>
    <w:p w14:paraId="4F4D7BC6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Pain Points:</w:t>
      </w:r>
    </w:p>
    <w:p w14:paraId="6198DB72">
      <w:pPr>
        <w:pStyle w:val="33"/>
        <w:keepNext w:val="0"/>
        <w:keepLines w:val="0"/>
        <w:widowControl/>
        <w:numPr>
          <w:ilvl w:val="0"/>
          <w:numId w:val="14"/>
        </w:numPr>
        <w:suppressLineNumbers w:val="0"/>
        <w:ind w:left="1440"/>
      </w:pPr>
      <w:r>
        <w:t>Can</w:t>
      </w:r>
      <w:r>
        <w:rPr>
          <w:rFonts w:hint="default"/>
          <w:lang w:val="en-US"/>
        </w:rPr>
        <w:t>’</w:t>
      </w:r>
      <w:r>
        <w:t>t commit to a fixed gym schedule during exam weeks.</w:t>
      </w:r>
    </w:p>
    <w:p w14:paraId="15FF2D79">
      <w:pPr>
        <w:pStyle w:val="33"/>
        <w:keepNext w:val="0"/>
        <w:keepLines w:val="0"/>
        <w:widowControl/>
        <w:numPr>
          <w:ilvl w:val="0"/>
          <w:numId w:val="14"/>
        </w:numPr>
        <w:suppressLineNumbers w:val="0"/>
        <w:ind w:left="1440" w:leftChars="0" w:firstLine="0" w:firstLineChars="0"/>
      </w:pPr>
      <w:r>
        <w:t>Needs a nutrition plan that fits a student’s limited budget.</w:t>
      </w:r>
    </w:p>
    <w:p w14:paraId="2C02B3BE">
      <w:pPr>
        <w:pStyle w:val="33"/>
        <w:keepNext w:val="0"/>
        <w:keepLines w:val="0"/>
        <w:widowControl/>
        <w:numPr>
          <w:ilvl w:val="0"/>
          <w:numId w:val="14"/>
        </w:numPr>
        <w:suppressLineNumbers w:val="0"/>
        <w:ind w:left="1440" w:leftChars="0" w:firstLine="0" w:firstLineChars="0"/>
      </w:pPr>
      <w:r>
        <w:t>Feels discouraged when he can</w:t>
      </w:r>
      <w:r>
        <w:rPr>
          <w:rFonts w:hint="default"/>
          <w:lang w:val="en-US"/>
        </w:rPr>
        <w:t>’</w:t>
      </w:r>
      <w:r>
        <w:t>t finish a long, complex workout.</w:t>
      </w:r>
    </w:p>
    <w:p w14:paraId="45E2EAA5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Behaviors/Constraints:</w:t>
      </w:r>
      <w:r>
        <w:t xml:space="preserve"> High mobility, relies on mobile data, values speed and simplicity.</w:t>
      </w:r>
    </w:p>
    <w:p w14:paraId="5E2226C3">
      <w:pPr>
        <w:keepNext w:val="0"/>
        <w:keepLines w:val="0"/>
        <w:widowControl/>
        <w:suppressLineNumbers w:val="0"/>
      </w:pPr>
      <w:r>
        <w:rPr>
          <w:color w:val="auto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2232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2) Scenarios</w:t>
      </w:r>
    </w:p>
    <w:p w14:paraId="25E8BCA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Scenario 1: Weekly Plan Adjustment</w:t>
      </w:r>
    </w:p>
    <w:p w14:paraId="265A0564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Persona:</w:t>
      </w:r>
      <w:r>
        <w:t xml:space="preserve"> Mazen.</w:t>
      </w:r>
    </w:p>
    <w:p w14:paraId="71CF5708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Trigger:</w:t>
      </w:r>
      <w:r>
        <w:t xml:space="preserve"> Mazen misses 3 workouts in one week due to a critical software release.</w:t>
      </w:r>
    </w:p>
    <w:p w14:paraId="1215F557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Steps:</w:t>
      </w:r>
    </w:p>
    <w:p w14:paraId="1C8A2AAC">
      <w:pPr>
        <w:pStyle w:val="33"/>
        <w:keepNext w:val="0"/>
        <w:keepLines w:val="0"/>
        <w:widowControl/>
        <w:numPr>
          <w:ilvl w:val="0"/>
          <w:numId w:val="15"/>
        </w:numPr>
        <w:suppressLineNumbers w:val="0"/>
        <w:ind w:left="1440"/>
      </w:pPr>
      <w:r>
        <w:t>Mazen logs into the WellAdapt web portal.</w:t>
      </w:r>
    </w:p>
    <w:p w14:paraId="6C11B26C">
      <w:pPr>
        <w:pStyle w:val="33"/>
        <w:keepNext w:val="0"/>
        <w:keepLines w:val="0"/>
        <w:widowControl/>
        <w:numPr>
          <w:ilvl w:val="0"/>
          <w:numId w:val="15"/>
        </w:numPr>
        <w:suppressLineNumbers w:val="0"/>
        <w:ind w:left="1440" w:leftChars="0" w:firstLine="0" w:firstLineChars="0"/>
      </w:pPr>
      <w:r>
        <w:t>He marks his week's consistency as "Incomplete."</w:t>
      </w:r>
    </w:p>
    <w:p w14:paraId="0F5EB359">
      <w:pPr>
        <w:pStyle w:val="33"/>
        <w:keepNext w:val="0"/>
        <w:keepLines w:val="0"/>
        <w:widowControl/>
        <w:numPr>
          <w:ilvl w:val="0"/>
          <w:numId w:val="15"/>
        </w:numPr>
        <w:suppressLineNumbers w:val="0"/>
        <w:ind w:left="1440" w:leftChars="0" w:firstLine="0" w:firstLineChars="0"/>
      </w:pPr>
      <w:r>
        <w:t>The Adaptive Planning Engine recalculates his next week's intensity.</w:t>
      </w:r>
    </w:p>
    <w:p w14:paraId="6972E85E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Success Outcome:</w:t>
      </w:r>
      <w:r>
        <w:t xml:space="preserve"> Mazen receives a realistic plan that prevents burnout.</w:t>
      </w:r>
    </w:p>
    <w:p w14:paraId="318973D3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Failure/Edge Case:</w:t>
      </w:r>
      <w:r>
        <w:t xml:space="preserve"> Mazen misses 10+ days; the system suggests a "Re-start" to establish new baseline goals.</w:t>
      </w:r>
    </w:p>
    <w:p w14:paraId="45DB912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Scenario 2: Creating a Personalized Plan</w:t>
      </w:r>
    </w:p>
    <w:p w14:paraId="79745B65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Persona:</w:t>
      </w:r>
      <w:r>
        <w:t xml:space="preserve"> Sara.</w:t>
      </w:r>
    </w:p>
    <w:p w14:paraId="6191A797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Trigger:</w:t>
      </w:r>
      <w:r>
        <w:t xml:space="preserve"> Sara opens the system for the first time to start her fitness journey.</w:t>
      </w:r>
    </w:p>
    <w:p w14:paraId="7D90D32B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Steps:</w:t>
      </w:r>
    </w:p>
    <w:p w14:paraId="4257C5E6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1440"/>
      </w:pPr>
      <w:r>
        <w:t>Sara enters her biometrics (age, weight, height).</w:t>
      </w:r>
    </w:p>
    <w:p w14:paraId="2C4EF48C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1440" w:leftChars="0" w:firstLine="0" w:firstLineChars="0"/>
      </w:pPr>
      <w:r>
        <w:t>She selects "Weight Loss" and "Home Workouts."</w:t>
      </w:r>
    </w:p>
    <w:p w14:paraId="6FDC757D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ind w:left="1440" w:leftChars="0" w:firstLine="0" w:firstLineChars="0"/>
      </w:pPr>
      <w:r>
        <w:t>The system generates a 4-week customized wellness roadmap.</w:t>
      </w:r>
    </w:p>
    <w:p w14:paraId="2B5480EF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Success Outcome:</w:t>
      </w:r>
      <w:r>
        <w:t xml:space="preserve"> Sara gets a simple, non-intimidating start to her journey.</w:t>
      </w:r>
    </w:p>
    <w:p w14:paraId="404AFD68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Failure/Edge Case:</w:t>
      </w:r>
      <w:r>
        <w:t xml:space="preserve"> Conflicting data entry; the system flags the issue for safety review.</w:t>
      </w:r>
    </w:p>
    <w:p w14:paraId="02EA85A3">
      <w:pPr>
        <w:pStyle w:val="4"/>
        <w:keepNext w:val="0"/>
        <w:keepLines w:val="0"/>
        <w:widowControl/>
        <w:suppressLineNumbers w:val="0"/>
      </w:pPr>
      <w:r>
        <w:rPr>
          <w:b/>
          <w:bCs/>
          <w:sz w:val="24"/>
          <w:szCs w:val="24"/>
        </w:rPr>
        <w:t>Scenario 3: Rapid Progress Tracking</w:t>
      </w:r>
    </w:p>
    <w:p w14:paraId="4F315CBC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Persona:</w:t>
      </w:r>
      <w:r>
        <w:t xml:space="preserve"> Omar.</w:t>
      </w:r>
    </w:p>
    <w:p w14:paraId="308A8CC1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Trigger:</w:t>
      </w:r>
      <w:r>
        <w:t xml:space="preserve"> Omar finishes a quick home workout between university lectures.</w:t>
      </w:r>
    </w:p>
    <w:p w14:paraId="74931DD6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Steps:</w:t>
      </w:r>
    </w:p>
    <w:p w14:paraId="038780D0">
      <w:pPr>
        <w:pStyle w:val="33"/>
        <w:keepNext w:val="0"/>
        <w:keepLines w:val="0"/>
        <w:widowControl/>
        <w:numPr>
          <w:ilvl w:val="0"/>
          <w:numId w:val="17"/>
        </w:numPr>
        <w:suppressLineNumbers w:val="0"/>
        <w:ind w:left="1440"/>
      </w:pPr>
      <w:r>
        <w:t>Omar opens the daily tracker on his phone.</w:t>
      </w:r>
    </w:p>
    <w:p w14:paraId="3C0D1A97">
      <w:pPr>
        <w:pStyle w:val="33"/>
        <w:keepNext w:val="0"/>
        <w:keepLines w:val="0"/>
        <w:widowControl/>
        <w:numPr>
          <w:ilvl w:val="0"/>
          <w:numId w:val="17"/>
        </w:numPr>
        <w:suppressLineNumbers w:val="0"/>
        <w:ind w:left="1440" w:leftChars="0" w:firstLine="0" w:firstLineChars="0"/>
      </w:pPr>
      <w:r>
        <w:t>He logs his completed exercises in under 30 seconds.</w:t>
      </w:r>
    </w:p>
    <w:p w14:paraId="142BEE39">
      <w:pPr>
        <w:pStyle w:val="33"/>
        <w:keepNext w:val="0"/>
        <w:keepLines w:val="0"/>
        <w:widowControl/>
        <w:numPr>
          <w:ilvl w:val="0"/>
          <w:numId w:val="17"/>
        </w:numPr>
        <w:suppressLineNumbers w:val="0"/>
        <w:ind w:left="1440" w:leftChars="0" w:firstLine="0" w:firstLineChars="0"/>
      </w:pPr>
      <w:r>
        <w:t>The dashboard updates his progress toward his weekly goal.</w:t>
      </w:r>
    </w:p>
    <w:p w14:paraId="35F55520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Success Outcome:</w:t>
      </w:r>
      <w:r>
        <w:t xml:space="preserve"> Omar stays consistent without being late for his next class.</w:t>
      </w:r>
    </w:p>
    <w:p w14:paraId="6E72DD5E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Failure/Edge Case:</w:t>
      </w:r>
      <w:r>
        <w:t xml:space="preserve"> Low mobile connectivity; the log is saved locally and synced later.</w:t>
      </w:r>
    </w:p>
    <w:p w14:paraId="331B1E6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Scenario 4: Adapting to High Consistency</w:t>
      </w:r>
    </w:p>
    <w:p w14:paraId="17C99B1E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Persona:</w:t>
      </w:r>
      <w:r>
        <w:t xml:space="preserve"> Khaled.</w:t>
      </w:r>
    </w:p>
    <w:p w14:paraId="302D8AA0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Trigger:</w:t>
      </w:r>
      <w:r>
        <w:t xml:space="preserve"> Khaled achieves 100% plan compliance for two consecutive weeks.</w:t>
      </w:r>
    </w:p>
    <w:p w14:paraId="2F84BF26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Steps:</w:t>
      </w:r>
    </w:p>
    <w:p w14:paraId="7717CFB1">
      <w:pPr>
        <w:pStyle w:val="33"/>
        <w:keepNext w:val="0"/>
        <w:keepLines w:val="0"/>
        <w:widowControl/>
        <w:numPr>
          <w:ilvl w:val="0"/>
          <w:numId w:val="18"/>
        </w:numPr>
        <w:suppressLineNumbers w:val="0"/>
        <w:ind w:left="1440"/>
      </w:pPr>
      <w:r>
        <w:t>The Adaptive Planning Engine detects high consistency.</w:t>
      </w:r>
    </w:p>
    <w:p w14:paraId="579D966F">
      <w:pPr>
        <w:pStyle w:val="33"/>
        <w:keepNext w:val="0"/>
        <w:keepLines w:val="0"/>
        <w:widowControl/>
        <w:numPr>
          <w:ilvl w:val="0"/>
          <w:numId w:val="18"/>
        </w:numPr>
        <w:suppressLineNumbers w:val="0"/>
        <w:ind w:left="1440" w:leftChars="0" w:firstLine="0" w:firstLineChars="0"/>
      </w:pPr>
      <w:r>
        <w:t>It suggests increasing workout volume and adjusting protein targets.</w:t>
      </w:r>
    </w:p>
    <w:p w14:paraId="7F12529C">
      <w:pPr>
        <w:pStyle w:val="33"/>
        <w:keepNext w:val="0"/>
        <w:keepLines w:val="0"/>
        <w:widowControl/>
        <w:numPr>
          <w:ilvl w:val="0"/>
          <w:numId w:val="18"/>
        </w:numPr>
        <w:suppressLineNumbers w:val="0"/>
        <w:ind w:left="1440" w:leftChars="0" w:firstLine="0" w:firstLineChars="0"/>
      </w:pPr>
      <w:r>
        <w:t>Khaled reviews and accepts the new "Advanced" roadmap.</w:t>
      </w:r>
    </w:p>
    <w:p w14:paraId="1738A0C9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Success Outcome:</w:t>
      </w:r>
      <w:r>
        <w:t xml:space="preserve"> Khaled continues to progress toward his goal without hitting a plateau.</w:t>
      </w:r>
    </w:p>
    <w:p w14:paraId="0A6C4093">
      <w:pPr>
        <w:pStyle w:val="33"/>
        <w:keepNext w:val="0"/>
        <w:keepLines w:val="0"/>
        <w:widowControl/>
        <w:suppressLineNumbers w:val="0"/>
        <w:ind w:left="720"/>
      </w:pPr>
      <w:r>
        <w:rPr>
          <w:b/>
          <w:bCs/>
        </w:rPr>
        <w:t>Failure/Edge Case:</w:t>
      </w:r>
      <w:r>
        <w:t xml:space="preserve"> User rejects the suggestion; the system maintains the current plan.</w:t>
      </w:r>
    </w:p>
    <w:p w14:paraId="21B1E56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54838">
      <w:pPr>
        <w:keepNext w:val="0"/>
        <w:keepLines w:val="0"/>
        <w:widowControl/>
        <w:suppressLineNumbers w:val="0"/>
      </w:pPr>
    </w:p>
    <w:p w14:paraId="183E26F6">
      <w:pPr>
        <w:keepNext w:val="0"/>
        <w:keepLines w:val="0"/>
        <w:widowControl/>
        <w:suppressLineNumbers w:val="0"/>
      </w:pPr>
    </w:p>
    <w:p w14:paraId="4957B89A">
      <w:pPr>
        <w:keepNext w:val="0"/>
        <w:keepLines w:val="0"/>
        <w:widowControl/>
        <w:suppressLineNumbers w:val="0"/>
      </w:pPr>
    </w:p>
    <w:p w14:paraId="410A55CA">
      <w:pPr>
        <w:keepNext w:val="0"/>
        <w:keepLines w:val="0"/>
        <w:widowControl/>
        <w:suppressLineNumbers w:val="0"/>
      </w:pPr>
    </w:p>
    <w:p w14:paraId="4EB207FE">
      <w:pPr>
        <w:keepNext w:val="0"/>
        <w:keepLines w:val="0"/>
        <w:widowControl/>
        <w:suppressLineNumbers w:val="0"/>
      </w:pPr>
    </w:p>
    <w:p w14:paraId="0BC710E3">
      <w:pPr>
        <w:keepNext w:val="0"/>
        <w:keepLines w:val="0"/>
        <w:widowControl/>
        <w:suppressLineNumbers w:val="0"/>
      </w:pPr>
    </w:p>
    <w:p w14:paraId="663840FA">
      <w:pPr>
        <w:keepNext w:val="0"/>
        <w:keepLines w:val="0"/>
        <w:widowControl/>
        <w:suppressLineNumbers w:val="0"/>
      </w:pPr>
    </w:p>
    <w:p w14:paraId="593A42D9">
      <w:pPr>
        <w:keepNext w:val="0"/>
        <w:keepLines w:val="0"/>
        <w:widowControl/>
        <w:suppressLineNumbers w:val="0"/>
      </w:pPr>
    </w:p>
    <w:p w14:paraId="18CE3991">
      <w:pPr>
        <w:keepNext w:val="0"/>
        <w:keepLines w:val="0"/>
        <w:widowControl/>
        <w:suppressLineNumbers w:val="0"/>
      </w:pPr>
    </w:p>
    <w:p w14:paraId="47E170CB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23F309D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3) User Stories</w:t>
      </w:r>
    </w:p>
    <w:tbl>
      <w:tblPr>
        <w:tblStyle w:val="12"/>
        <w:tblW w:w="0" w:type="auto"/>
        <w:tblCellSpacing w:w="15" w:type="dxa"/>
        <w:tblInd w:w="-1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3790"/>
        <w:gridCol w:w="3346"/>
        <w:gridCol w:w="1035"/>
      </w:tblGrid>
      <w:tr w14:paraId="22BE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7E62FF3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3760" w:type="dxa"/>
            <w:shd w:val="clear" w:color="auto" w:fill="auto"/>
            <w:vAlign w:val="center"/>
          </w:tcPr>
          <w:p w14:paraId="4673AD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User Story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1D15AA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27C7A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994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4FB246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US1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71D7A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create a profile with my metrics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the system calculates my daily calorie target.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2B63C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Accepts weight, height, and age.</w:t>
            </w:r>
          </w:p>
          <w:p w14:paraId="7DCC7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Displays a summary of calculated health targets.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589E0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 w14:paraId="7AF0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5A7871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US2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60A3B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generate a customized fitness plan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 know exactly what exercises to perform.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7EF11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Plan is based on user level. </w:t>
            </w:r>
          </w:p>
          <w:p w14:paraId="1BDC3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Includes exercise names and sets.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A18F5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 w14:paraId="4381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4F9E32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US3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068C4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generate a personalized nutrition plan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 eat correctly for my goal.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0CEAB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Matches daily calorie targets. </w:t>
            </w:r>
          </w:p>
          <w:p w14:paraId="0D1BF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Provides diverse meal options.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E1666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 w14:paraId="7D4C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1E3563D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US4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07F92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log my daily workouts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 can track my weekly consistency.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7CB90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Simple 1-click logging form. </w:t>
            </w:r>
          </w:p>
          <w:p w14:paraId="79141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Visual confirmation of success.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09E5B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 w14:paraId="1A6A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1A4CF56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US5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3DD03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the system to adjust my plan weekly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it stays achievable based on my actual performance.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32B15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Engine recalculates targets. </w:t>
            </w:r>
          </w:p>
          <w:p w14:paraId="3D825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Notification of plan changes.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04E98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 w14:paraId="5340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5203B3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US6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76329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/>
                <w:b/>
                <w:bCs/>
                <w:kern w:val="0"/>
                <w:sz w:val="24"/>
                <w:szCs w:val="24"/>
                <w:lang w:val="en-US" w:eastAsia="zh-CN"/>
              </w:rPr>
              <w:t xml:space="preserve">As a busy professional, </w:t>
            </w:r>
            <w:r>
              <w:rPr>
                <w:rFonts w:hint="default" w:ascii="Times New Roman" w:hAnsi="Times New Roman" w:eastAsia="SimSun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 xml:space="preserve">I want a web interface </w:t>
            </w:r>
            <w:r>
              <w:rPr>
                <w:rFonts w:hint="default" w:ascii="Times New Roman" w:hAnsi="Times New Roman" w:eastAsia="SimSun"/>
                <w:b/>
                <w:bCs/>
                <w:kern w:val="0"/>
                <w:sz w:val="24"/>
                <w:szCs w:val="24"/>
                <w:lang w:val="en-US" w:eastAsia="zh-CN"/>
              </w:rPr>
              <w:t>so that</w:t>
            </w:r>
            <w:r>
              <w:rPr>
                <w:rFonts w:hint="default" w:ascii="Times New Roman" w:hAnsi="Times New Roman" w:eastAsia="SimSun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 xml:space="preserve"> I can view my plan on my desktop while working.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11361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</w:t>
            </w:r>
            <w:r>
              <w:rPr>
                <w:rFonts w:hint="default" w:ascii="Times New Roman" w:hAnsi="Times New Roman" w:eastAsia="SimSun"/>
                <w:kern w:val="0"/>
                <w:sz w:val="24"/>
                <w:szCs w:val="24"/>
                <w:lang w:val="en-US" w:eastAsia="zh-CN"/>
              </w:rPr>
              <w:t>Fully responsive web design.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29291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Real-time sync with mobile data.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6712F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</w:tr>
      <w:tr w14:paraId="22A1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5184F5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US7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040CF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see a visual progress report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 stay motivated through my journey.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4DA38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Shows completion percentage. </w:t>
            </w:r>
          </w:p>
          <w:p w14:paraId="55E90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Displays weight/strength charts.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DDC9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</w:tr>
      <w:tr w14:paraId="4AF98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203968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US8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6AFEE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receive daily reminders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 do not forget to log my data or follow my plan.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456A4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Customizable reminder times. </w:t>
            </w:r>
          </w:p>
          <w:p w14:paraId="3B1E9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Push notification support.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EDC0E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</w:tr>
      <w:tr w14:paraId="3FD6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3" w:hRule="atLeast"/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7AE8A55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US9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35BA3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set dietary filters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my nutrition plan excludes food I am allergic to.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5E41A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Filters for common allergens. </w:t>
            </w:r>
          </w:p>
          <w:p w14:paraId="224D1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Excludes restricted items.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4489C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  <w:tr w14:paraId="675E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83" w:type="dxa"/>
            <w:shd w:val="clear" w:color="auto" w:fill="auto"/>
            <w:vAlign w:val="center"/>
          </w:tcPr>
          <w:p w14:paraId="43CBD6D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US10</w:t>
            </w:r>
          </w:p>
        </w:tc>
        <w:tc>
          <w:tcPr>
            <w:tcW w:w="3760" w:type="dxa"/>
            <w:shd w:val="clear" w:color="auto" w:fill="auto"/>
            <w:vAlign w:val="center"/>
          </w:tcPr>
          <w:p w14:paraId="05EB3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 a developer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I want to encrypt all user health data 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 that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user privacy is protected and secure.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6288F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• Apply high_level data protection standards. </w:t>
            </w:r>
          </w:p>
          <w:p w14:paraId="48FC6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• Secure authentication required.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4645E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</w:tr>
    </w:tbl>
    <w:p w14:paraId="3EC19D7C">
      <w:pPr>
        <w:keepNext w:val="0"/>
        <w:keepLines w:val="0"/>
        <w:widowControl/>
        <w:suppressLineNumbers w:val="0"/>
        <w:jc w:val="left"/>
      </w:pPr>
    </w:p>
    <w:p w14:paraId="584044B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412A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4) Features</w:t>
      </w:r>
    </w:p>
    <w:p w14:paraId="4BA2A7DF">
      <w:pPr>
        <w:pStyle w:val="33"/>
        <w:keepNext w:val="0"/>
        <w:keepLines w:val="0"/>
        <w:widowControl/>
        <w:suppressLineNumbers w:val="0"/>
        <w:ind w:left="720"/>
      </w:pPr>
      <w:r>
        <w:rPr>
          <w:rFonts w:hint="default"/>
          <w:b/>
          <w:bCs/>
          <w:lang w:val="en-US"/>
        </w:rPr>
        <w:t xml:space="preserve">1. </w:t>
      </w:r>
      <w:r>
        <w:rPr>
          <w:b/>
          <w:bCs/>
        </w:rPr>
        <w:t xml:space="preserve">Adaptive Planning Engine </w:t>
      </w:r>
    </w:p>
    <w:p w14:paraId="2A8F6451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The core logic that adjusts weekly fitness and nutrition plans based on user consistency and data.</w:t>
      </w:r>
    </w:p>
    <w:p w14:paraId="42CDB535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All.</w:t>
      </w:r>
    </w:p>
    <w:p w14:paraId="6B6D8FF0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US5.</w:t>
      </w:r>
    </w:p>
    <w:p w14:paraId="4F4EFC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rFonts w:hint="default"/>
          <w:b w:val="0"/>
          <w:bCs w:val="0"/>
          <w:lang w:val="en-US"/>
        </w:rPr>
      </w:pPr>
      <w:r>
        <w:rPr>
          <w:b/>
          <w:bCs/>
        </w:rPr>
        <w:t xml:space="preserve">MVP: </w:t>
      </w:r>
      <w:r>
        <w:rPr>
          <w:b w:val="0"/>
          <w:bCs w:val="0"/>
        </w:rPr>
        <w:t>Yes</w:t>
      </w:r>
      <w:r>
        <w:rPr>
          <w:rFonts w:hint="default"/>
          <w:b w:val="0"/>
          <w:bCs w:val="0"/>
          <w:lang w:val="en-US"/>
        </w:rPr>
        <w:t>.</w:t>
      </w:r>
    </w:p>
    <w:p w14:paraId="1F04E1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rFonts w:hint="default"/>
          <w:b w:val="0"/>
          <w:bCs w:val="0"/>
          <w:lang w:val="en-US"/>
        </w:rPr>
      </w:pPr>
    </w:p>
    <w:p w14:paraId="06AFEB76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/>
      </w:pPr>
      <w:r>
        <w:rPr>
          <w:b/>
          <w:bCs/>
        </w:rPr>
        <w:t>Personalized Roadmap Generator</w:t>
      </w:r>
    </w:p>
    <w:p w14:paraId="363061DE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Uses biometrics and health goals to create initial custom workout and meal roadmaps.</w:t>
      </w:r>
    </w:p>
    <w:p w14:paraId="776AB9AC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Sara, Omar.</w:t>
      </w:r>
    </w:p>
    <w:p w14:paraId="136D897B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US1, US2, US3.</w:t>
      </w:r>
    </w:p>
    <w:p w14:paraId="6AFB1E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 xml:space="preserve">MVP: </w:t>
      </w:r>
      <w:r>
        <w:rPr>
          <w:b w:val="0"/>
          <w:bCs w:val="0"/>
        </w:rPr>
        <w:t>Yes</w:t>
      </w:r>
    </w:p>
    <w:p w14:paraId="65847E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</w:p>
    <w:p w14:paraId="3C6A8B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</w:p>
    <w:p w14:paraId="4E8FD5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</w:p>
    <w:p w14:paraId="5EE9DDCA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 w:leftChars="0" w:firstLine="0" w:firstLineChars="0"/>
      </w:pPr>
      <w:r>
        <w:rPr>
          <w:b/>
          <w:bCs/>
        </w:rPr>
        <w:t xml:space="preserve">Unified Activity Tracker </w:t>
      </w:r>
    </w:p>
    <w:p w14:paraId="22D7D60E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A streamlined logging interface for users to record daily exercise and nutritional intake.</w:t>
      </w:r>
    </w:p>
    <w:p w14:paraId="7B66602D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Khaled, Sara.</w:t>
      </w:r>
    </w:p>
    <w:p w14:paraId="432A0F06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US4.</w:t>
      </w:r>
    </w:p>
    <w:p w14:paraId="4AEAD7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</w:pPr>
      <w:r>
        <w:rPr>
          <w:b/>
          <w:bCs/>
        </w:rPr>
        <w:t xml:space="preserve">MVP: </w:t>
      </w:r>
      <w:r>
        <w:rPr>
          <w:b w:val="0"/>
          <w:bCs w:val="0"/>
        </w:rPr>
        <w:t>Yes</w:t>
      </w:r>
    </w:p>
    <w:p w14:paraId="15165F87">
      <w:pPr>
        <w:pStyle w:val="33"/>
        <w:keepNext w:val="0"/>
        <w:keepLines w:val="0"/>
        <w:widowControl/>
        <w:suppressLineNumbers w:val="0"/>
        <w:ind w:left="720"/>
        <w:rPr>
          <w:b/>
          <w:bCs/>
        </w:rPr>
      </w:pPr>
    </w:p>
    <w:p w14:paraId="287DBD0B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 w:leftChars="0" w:firstLine="0" w:firstLineChars="0"/>
      </w:pPr>
      <w:r>
        <w:rPr>
          <w:b/>
          <w:bCs/>
        </w:rPr>
        <w:t xml:space="preserve">Cross-Platform Web Dashboard </w:t>
      </w:r>
    </w:p>
    <w:p w14:paraId="0127647B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A responsive web interface allowing users to manage plans and view analytics from any browser.</w:t>
      </w:r>
    </w:p>
    <w:p w14:paraId="5E9B9AA6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Mazen.</w:t>
      </w:r>
    </w:p>
    <w:p w14:paraId="13890691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US6, US7.</w:t>
      </w:r>
    </w:p>
    <w:p w14:paraId="4506C6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rFonts w:hint="default"/>
          <w:b/>
          <w:bCs/>
          <w:lang w:val="en-US"/>
        </w:rPr>
      </w:pPr>
      <w:r>
        <w:rPr>
          <w:b/>
          <w:bCs/>
        </w:rPr>
        <w:t xml:space="preserve">MVP: </w:t>
      </w:r>
      <w:r>
        <w:rPr>
          <w:b w:val="0"/>
          <w:bCs w:val="0"/>
        </w:rPr>
        <w:t>Yes</w:t>
      </w:r>
      <w:r>
        <w:rPr>
          <w:rFonts w:hint="default"/>
          <w:b/>
          <w:bCs/>
          <w:lang w:val="en-US"/>
        </w:rPr>
        <w:tab/>
      </w:r>
    </w:p>
    <w:p w14:paraId="477C35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</w:p>
    <w:p w14:paraId="24BB3C1F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 w:leftChars="0" w:firstLine="0" w:firstLineChars="0"/>
      </w:pPr>
      <w:r>
        <w:rPr>
          <w:b/>
          <w:bCs/>
        </w:rPr>
        <w:t xml:space="preserve">Smart Notification Hub </w:t>
      </w:r>
    </w:p>
    <w:p w14:paraId="1620AAF7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Manages personalized push notifications and reminders based on the user's defined schedule.</w:t>
      </w:r>
    </w:p>
    <w:p w14:paraId="0D267010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All.</w:t>
      </w:r>
    </w:p>
    <w:p w14:paraId="3B429FC7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US8.</w:t>
      </w:r>
    </w:p>
    <w:p w14:paraId="3FB7D4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b w:val="0"/>
          <w:bCs w:val="0"/>
        </w:rPr>
      </w:pPr>
      <w:r>
        <w:rPr>
          <w:b/>
          <w:bCs/>
        </w:rPr>
        <w:t>MVP:</w:t>
      </w:r>
      <w:r>
        <w:rPr>
          <w:b w:val="0"/>
          <w:bCs w:val="0"/>
        </w:rPr>
        <w:t xml:space="preserve"> Yes</w:t>
      </w:r>
    </w:p>
    <w:p w14:paraId="431891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b w:val="0"/>
          <w:bCs w:val="0"/>
        </w:rPr>
      </w:pPr>
    </w:p>
    <w:p w14:paraId="14E220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b w:val="0"/>
          <w:bCs w:val="0"/>
        </w:rPr>
      </w:pPr>
    </w:p>
    <w:p w14:paraId="61520D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b w:val="0"/>
          <w:bCs w:val="0"/>
        </w:rPr>
      </w:pPr>
    </w:p>
    <w:p w14:paraId="0C3E44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  <w:rPr>
          <w:b w:val="0"/>
          <w:bCs w:val="0"/>
        </w:rPr>
      </w:pPr>
    </w:p>
    <w:p w14:paraId="219DBD02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 w:leftChars="0" w:firstLine="0" w:firstLineChars="0"/>
      </w:pPr>
      <w:r>
        <w:rPr>
          <w:b/>
          <w:bCs/>
        </w:rPr>
        <w:t xml:space="preserve">Secure Health Data Vault </w:t>
      </w:r>
    </w:p>
    <w:p w14:paraId="0DB603CB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An encrypted storage module designed to protect sensitive biometric and personal health-related data.</w:t>
      </w:r>
    </w:p>
    <w:p w14:paraId="6565A581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All.</w:t>
      </w:r>
    </w:p>
    <w:p w14:paraId="09AA8FCE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US10.</w:t>
      </w:r>
    </w:p>
    <w:p w14:paraId="77B3AC08">
      <w:pPr>
        <w:pStyle w:val="33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/>
          <w:bCs/>
        </w:rPr>
        <w:t xml:space="preserve">MVP: </w:t>
      </w:r>
      <w:r>
        <w:rPr>
          <w:b w:val="0"/>
          <w:bCs w:val="0"/>
        </w:rPr>
        <w:t>Yes</w:t>
      </w:r>
    </w:p>
    <w:p w14:paraId="09D8C480">
      <w:pPr>
        <w:pStyle w:val="33"/>
        <w:keepNext w:val="0"/>
        <w:keepLines w:val="0"/>
        <w:widowControl/>
        <w:suppressLineNumbers w:val="0"/>
        <w:ind w:left="1440"/>
        <w:rPr>
          <w:b w:val="0"/>
          <w:bCs w:val="0"/>
        </w:rPr>
      </w:pPr>
    </w:p>
    <w:p w14:paraId="2CB8B45A">
      <w:pPr>
        <w:pStyle w:val="33"/>
        <w:keepNext w:val="0"/>
        <w:keepLines w:val="0"/>
        <w:widowControl/>
        <w:suppressLineNumbers w:val="0"/>
        <w:rPr>
          <w:b w:val="0"/>
          <w:bCs w:val="0"/>
        </w:rPr>
      </w:pPr>
    </w:p>
    <w:p w14:paraId="6CC716C5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 w:leftChars="0" w:firstLine="0" w:firstLineChars="0"/>
      </w:pPr>
      <w:r>
        <w:rPr>
          <w:b/>
          <w:bCs/>
        </w:rPr>
        <w:t xml:space="preserve">Smart Recipe Filter System </w:t>
      </w:r>
    </w:p>
    <w:p w14:paraId="21085B84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Generates meal plans with specific filters for budget, prep time, and dietary restrictions.</w:t>
      </w:r>
    </w:p>
    <w:p w14:paraId="1BFD3C14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Omar, Sara.</w:t>
      </w:r>
    </w:p>
    <w:p w14:paraId="07697BF7">
      <w:pPr>
        <w:pStyle w:val="33"/>
        <w:keepNext w:val="0"/>
        <w:keepLines w:val="0"/>
        <w:widowControl/>
        <w:suppressLineNumbers w:val="0"/>
        <w:ind w:left="720" w:leftChars="0" w:firstLine="720" w:firstLineChars="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US9.</w:t>
      </w:r>
    </w:p>
    <w:p w14:paraId="10162E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</w:pPr>
      <w:r>
        <w:rPr>
          <w:b/>
          <w:bCs/>
        </w:rPr>
        <w:t xml:space="preserve">MVP: </w:t>
      </w:r>
      <w:r>
        <w:rPr>
          <w:b w:val="0"/>
          <w:bCs w:val="0"/>
        </w:rPr>
        <w:t>Yes</w:t>
      </w:r>
    </w:p>
    <w:p w14:paraId="530B770F">
      <w:pPr>
        <w:pStyle w:val="33"/>
        <w:keepNext w:val="0"/>
        <w:keepLines w:val="0"/>
        <w:widowControl/>
        <w:suppressLineNumbers w:val="0"/>
        <w:ind w:left="720"/>
        <w:rPr>
          <w:b/>
          <w:bCs/>
        </w:rPr>
      </w:pPr>
    </w:p>
    <w:p w14:paraId="5DD9734E">
      <w:pPr>
        <w:pStyle w:val="33"/>
        <w:keepNext w:val="0"/>
        <w:keepLines w:val="0"/>
        <w:widowControl/>
        <w:numPr>
          <w:ilvl w:val="0"/>
          <w:numId w:val="19"/>
        </w:numPr>
        <w:suppressLineNumbers w:val="0"/>
        <w:ind w:left="720" w:leftChars="0" w:firstLine="0" w:firstLineChars="0"/>
      </w:pPr>
      <w:r>
        <w:rPr>
          <w:b/>
          <w:bCs/>
        </w:rPr>
        <w:t xml:space="preserve">Biometric Analytics Tool </w:t>
      </w:r>
    </w:p>
    <w:p w14:paraId="7266BBCB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Description:</w:t>
      </w:r>
      <w:r>
        <w:t xml:space="preserve"> Advanced charts and data visualizations for monitoring long-term strength and body metrics growth.</w:t>
      </w:r>
    </w:p>
    <w:p w14:paraId="579D24FA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Target Personas:</w:t>
      </w:r>
      <w:r>
        <w:t xml:space="preserve"> Khaled.</w:t>
      </w:r>
    </w:p>
    <w:p w14:paraId="601F4B62">
      <w:pPr>
        <w:pStyle w:val="33"/>
        <w:keepNext w:val="0"/>
        <w:keepLines w:val="0"/>
        <w:widowControl/>
        <w:suppressLineNumbers w:val="0"/>
        <w:ind w:left="1440"/>
      </w:pPr>
      <w:r>
        <w:rPr>
          <w:b/>
          <w:bCs/>
        </w:rPr>
        <w:t>Supports</w:t>
      </w:r>
      <w:r>
        <w:rPr>
          <w:rFonts w:hint="default"/>
          <w:b/>
          <w:bCs/>
          <w:lang w:val="en-US"/>
        </w:rPr>
        <w:t xml:space="preserve"> Stories</w:t>
      </w:r>
      <w:r>
        <w:rPr>
          <w:b/>
          <w:bCs/>
        </w:rPr>
        <w:t>:</w:t>
      </w:r>
      <w:r>
        <w:t xml:space="preserve"> US7.</w:t>
      </w:r>
    </w:p>
    <w:p w14:paraId="421A4F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firstLine="720" w:firstLineChars="0"/>
      </w:pPr>
      <w:r>
        <w:rPr>
          <w:b/>
          <w:bCs/>
        </w:rPr>
        <w:t xml:space="preserve">MVP: </w:t>
      </w:r>
      <w:r>
        <w:rPr>
          <w:b w:val="0"/>
          <w:bCs w:val="0"/>
        </w:rPr>
        <w:t>Later</w:t>
      </w:r>
    </w:p>
    <w:p w14:paraId="2E07522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ED40"/>
    <w:multiLevelType w:val="singleLevel"/>
    <w:tmpl w:val="BBFBED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8244A9"/>
    <w:multiLevelType w:val="singleLevel"/>
    <w:tmpl w:val="C78244A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196072D"/>
    <w:multiLevelType w:val="singleLevel"/>
    <w:tmpl w:val="0196072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B9E9293"/>
    <w:multiLevelType w:val="singleLevel"/>
    <w:tmpl w:val="0B9E929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D9154EC"/>
    <w:multiLevelType w:val="singleLevel"/>
    <w:tmpl w:val="0D9154EC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F7DC67E"/>
    <w:multiLevelType w:val="singleLevel"/>
    <w:tmpl w:val="0F7DC67E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175B211C"/>
    <w:multiLevelType w:val="singleLevel"/>
    <w:tmpl w:val="175B211C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3">
    <w:nsid w:val="26C480D1"/>
    <w:multiLevelType w:val="singleLevel"/>
    <w:tmpl w:val="26C480D1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A583300"/>
    <w:multiLevelType w:val="singleLevel"/>
    <w:tmpl w:val="2A583300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3CE2F8F8"/>
    <w:multiLevelType w:val="singleLevel"/>
    <w:tmpl w:val="3CE2F8F8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4A094F8D"/>
    <w:multiLevelType w:val="singleLevel"/>
    <w:tmpl w:val="4A094F8D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D0CF9F4"/>
    <w:multiLevelType w:val="singleLevel"/>
    <w:tmpl w:val="7D0CF9F4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7FFAB040"/>
    <w:multiLevelType w:val="singleLevel"/>
    <w:tmpl w:val="7FFAB040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7"/>
  </w:num>
  <w:num w:numId="8">
    <w:abstractNumId w:val="11"/>
  </w:num>
  <w:num w:numId="9">
    <w:abstractNumId w:val="0"/>
  </w:num>
  <w:num w:numId="10">
    <w:abstractNumId w:val="15"/>
  </w:num>
  <w:num w:numId="11">
    <w:abstractNumId w:val="14"/>
  </w:num>
  <w:num w:numId="12">
    <w:abstractNumId w:val="9"/>
  </w:num>
  <w:num w:numId="13">
    <w:abstractNumId w:val="8"/>
  </w:num>
  <w:num w:numId="14">
    <w:abstractNumId w:val="13"/>
  </w:num>
  <w:num w:numId="15">
    <w:abstractNumId w:val="1"/>
  </w:num>
  <w:num w:numId="16">
    <w:abstractNumId w:val="16"/>
  </w:num>
  <w:num w:numId="17">
    <w:abstractNumId w:val="18"/>
  </w:num>
  <w:num w:numId="18">
    <w:abstractNumId w:val="1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C3B46"/>
    <w:rsid w:val="1E597106"/>
    <w:rsid w:val="4C0A26A5"/>
    <w:rsid w:val="4D9B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1193</Words>
  <Characters>6630</Characters>
  <Lines>0</Lines>
  <Paragraphs>0</Paragraphs>
  <TotalTime>163</TotalTime>
  <ScaleCrop>false</ScaleCrop>
  <LinksUpToDate>false</LinksUpToDate>
  <CharactersWithSpaces>7665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KERO</cp:lastModifiedBy>
  <dcterms:modified xsi:type="dcterms:W3CDTF">2026-03-09T19:00:56Z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11365FA8A48446BF86406FB3E1734910_13</vt:lpwstr>
  </property>
</Properties>
</file>